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50695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(</w:t>
      </w:r>
      <w:r>
        <w:rPr>
          <w:rFonts w:hint="default" w:ascii="Arial Black" w:hAnsi="Arial Black" w:eastAsia="Times New Roman" w:cs="Times New Roman"/>
          <w:b/>
          <w:bCs/>
          <w:color w:val="000000"/>
          <w:kern w:val="0"/>
          <w:sz w:val="32"/>
          <w:szCs w:val="32"/>
          <w:lang w:val="en-US"/>
          <w14:ligatures w14:val="none"/>
        </w:rPr>
        <w:t>SCD</w:t>
      </w: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)</w:t>
      </w:r>
    </w:p>
    <w:p w14:paraId="2B53C784">
      <w:pPr>
        <w:spacing w:after="0" w:line="240" w:lineRule="auto"/>
        <w:jc w:val="center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Task # 02</w:t>
      </w:r>
    </w:p>
    <w:p w14:paraId="06451433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EC66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The Superior University</w:t>
      </w:r>
    </w:p>
    <w:p w14:paraId="7970048E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Faculty of Computer Science &amp; Information</w:t>
      </w:r>
    </w:p>
    <w:p w14:paraId="63361950">
      <w:pPr>
        <w:spacing w:after="0" w:line="240" w:lineRule="auto"/>
        <w:jc w:val="center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Technology</w:t>
      </w:r>
    </w:p>
    <w:p w14:paraId="5C47A4A7">
      <w:pPr>
        <w:spacing w:after="0" w:line="240" w:lineRule="auto"/>
        <w:jc w:val="center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2023-2027</w:t>
      </w:r>
    </w:p>
    <w:p w14:paraId="68B6709C">
      <w:pPr>
        <w:spacing w:after="0" w:line="240" w:lineRule="auto"/>
        <w:jc w:val="center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7C0F9E2C">
      <w:pPr>
        <w:spacing w:after="0" w:line="240" w:lineRule="auto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4B877939">
      <w:pPr>
        <w:spacing w:after="0" w:line="240" w:lineRule="auto"/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674A040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Arial Black" w:hAnsi="Arial Black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</w:p>
    <w:p w14:paraId="7728459E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Submitted To: </w:t>
      </w:r>
    </w:p>
    <w:p w14:paraId="53266C42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    </w:t>
      </w:r>
      <w:r>
        <w:rPr>
          <w:rFonts w:hint="default"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:lang w:val="en-US"/>
          <w14:ligatures w14:val="none"/>
        </w:rPr>
        <w:t>Sir Ali Ahmad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</w:p>
    <w:p w14:paraId="3786BE6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Submitted By: </w:t>
      </w:r>
    </w:p>
    <w:p w14:paraId="4811E5F5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Afzaal Mustafa </w:t>
      </w:r>
    </w:p>
    <w:p w14:paraId="0BDFEE7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Roll No: </w:t>
      </w:r>
    </w:p>
    <w:p w14:paraId="7A466E2D">
      <w:pPr>
        <w:spacing w:after="0" w:line="240" w:lineRule="auto"/>
        <w:rPr>
          <w:rFonts w:ascii="Arial Black" w:hAnsi="Arial Black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SU92-BSDSM-F23-037 </w:t>
      </w:r>
    </w:p>
    <w:p w14:paraId="1346E9BE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Section: </w:t>
      </w:r>
    </w:p>
    <w:p w14:paraId="071DA703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  </w:t>
      </w:r>
      <w:r>
        <w:rPr>
          <w:rFonts w:hint="default"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:lang w:val="en-US"/>
          <w14:ligatures w14:val="none"/>
        </w:rPr>
        <w:t>6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A </w:t>
      </w:r>
    </w:p>
    <w:p w14:paraId="17802D16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Department: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br w:type="textWrapping"/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 xml:space="preserve">                </w:t>
      </w:r>
      <w: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  <w:t>Software Engineering</w:t>
      </w:r>
    </w:p>
    <w:p w14:paraId="06490F95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3C40AF4D">
      <w:pPr>
        <w:rPr>
          <w:rFonts w:ascii="Arial Black" w:hAnsi="Arial Black" w:eastAsia="Times New Roman" w:cs="Times New Roman"/>
          <w:b/>
          <w:bCs/>
          <w:i/>
          <w:iCs/>
          <w:color w:val="000000"/>
          <w:kern w:val="0"/>
          <w:sz w:val="28"/>
          <w:szCs w:val="28"/>
          <w14:ligatures w14:val="none"/>
        </w:rPr>
      </w:pPr>
    </w:p>
    <w:p w14:paraId="66E7C122"/>
    <w:p w14:paraId="03DCF66E"/>
    <w:p w14:paraId="3E354A52"/>
    <w:p w14:paraId="26110F01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Create a webpage using next js.</w:t>
      </w:r>
    </w:p>
    <w:p w14:paraId="136CA32F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7D179C98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2405" cy="2487930"/>
            <wp:effectExtent l="0" t="0" r="4445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imesNewRomanPS-Bold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C6CD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ADC6CDA"/>
    <w:rsid w:val="39C5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2026-01-28T16:50:00Z</dcterms:created>
  <dc:creator>Afzaal Mustafa Unknown</dc:creator>
  <cp:lastModifiedBy>Afzaal Mustafa Unknown</cp:lastModifiedBy>
  <dcterms:modified xsi:type="dcterms:W3CDTF">2026-01-28T16:53:20Z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3073632D50784EC4B3221533A83EBA97_11</vt:lpwstr>
  </property>
</Properties>
</file>