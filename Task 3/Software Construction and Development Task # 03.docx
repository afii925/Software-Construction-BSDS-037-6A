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FC28B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(</w:t>
      </w:r>
      <w:r>
        <w:rPr>
          <w:rFonts w:hint="default" w:ascii="Arial Black" w:hAnsi="Arial Black" w:eastAsia="Times New Roman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  <w:t>Software Construction and Development</w:t>
      </w: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)</w:t>
      </w:r>
    </w:p>
    <w:p w14:paraId="60498839">
      <w:pPr>
        <w:spacing w:after="0" w:line="240" w:lineRule="auto"/>
        <w:jc w:val="center"/>
        <w:rPr>
          <w:rFonts w:hint="default" w:ascii="Arial Black" w:hAnsi="Arial Black" w:eastAsia="Times New Roman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Task # 0</w:t>
      </w:r>
      <w:r>
        <w:rPr>
          <w:rFonts w:hint="default" w:ascii="Arial Black" w:hAnsi="Arial Black" w:eastAsia="Times New Roman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  <w:t>2</w:t>
      </w:r>
      <w:bookmarkStart w:id="0" w:name="_GoBack"/>
      <w:bookmarkEnd w:id="0"/>
    </w:p>
    <w:p w14:paraId="71F810A3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9844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The Superior University</w:t>
      </w:r>
    </w:p>
    <w:p w14:paraId="4EE807C0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Faculty of Computer Science &amp; Information</w:t>
      </w:r>
    </w:p>
    <w:p w14:paraId="4D1F0B4E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Technology</w:t>
      </w:r>
    </w:p>
    <w:p w14:paraId="10A69C5B">
      <w:pPr>
        <w:spacing w:after="0" w:line="240" w:lineRule="auto"/>
        <w:jc w:val="center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2023-2027</w:t>
      </w:r>
    </w:p>
    <w:p w14:paraId="3EF0656F">
      <w:pPr>
        <w:spacing w:after="0" w:line="240" w:lineRule="auto"/>
        <w:jc w:val="center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2BBA3F1C">
      <w:pPr>
        <w:spacing w:after="0" w:line="240" w:lineRule="auto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6DF21950">
      <w:pPr>
        <w:spacing w:after="0" w:line="240" w:lineRule="auto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78DC9A50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</w:p>
    <w:p w14:paraId="114E4C3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Submitted To: </w:t>
      </w:r>
    </w:p>
    <w:p w14:paraId="4755926F">
      <w:pPr>
        <w:spacing w:after="0" w:line="240" w:lineRule="auto"/>
        <w:rPr>
          <w:rFonts w:ascii="Arial Black" w:hAnsi="Arial Black" w:eastAsia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       </w:t>
      </w:r>
      <w:r>
        <w:rPr>
          <w:rFonts w:hint="default"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hint="default"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:lang w:val="en-US"/>
          <w14:ligatures w14:val="none"/>
        </w:rPr>
        <w:t>Sir  Ali Ahmad</w:t>
      </w:r>
      <w: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</w:t>
      </w:r>
    </w:p>
    <w:p w14:paraId="4AB4E298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Submitted By: </w:t>
      </w:r>
    </w:p>
    <w:p w14:paraId="1E82F241">
      <w:pPr>
        <w:spacing w:after="0" w:line="240" w:lineRule="auto"/>
        <w:rPr>
          <w:rFonts w:ascii="Arial Black" w:hAnsi="Arial Black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       </w:t>
      </w:r>
      <w: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Afzaal Mustafa </w:t>
      </w:r>
    </w:p>
    <w:p w14:paraId="60A2AD99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Roll No: </w:t>
      </w:r>
    </w:p>
    <w:p w14:paraId="0462153B">
      <w:pPr>
        <w:spacing w:after="0" w:line="240" w:lineRule="auto"/>
        <w:rPr>
          <w:rFonts w:ascii="Arial Black" w:hAnsi="Arial Black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    </w:t>
      </w:r>
      <w: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SU92-BSDSM-F23-037 </w:t>
      </w:r>
    </w:p>
    <w:p w14:paraId="4EBAC315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Section: </w:t>
      </w:r>
    </w:p>
    <w:p w14:paraId="43CC9C55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  </w:t>
      </w:r>
      <w:r>
        <w:rPr>
          <w:rFonts w:hint="default"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:lang w:val="en-US"/>
          <w14:ligatures w14:val="none"/>
        </w:rPr>
        <w:t>6</w:t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A </w:t>
      </w:r>
    </w:p>
    <w:p w14:paraId="1B20F32A">
      <w:pP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Department:</w:t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br w:type="textWrapping"/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</w:t>
      </w:r>
      <w: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Software Engineering</w:t>
      </w:r>
    </w:p>
    <w:p w14:paraId="0D4B630C">
      <w:pP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</w:p>
    <w:p w14:paraId="34B5526B">
      <w:pP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</w:p>
    <w:p w14:paraId="782752EE"/>
    <w:p w14:paraId="0FDFE1FD"/>
    <w:p w14:paraId="38B6565E"/>
    <w:p w14:paraId="6E67810D"/>
    <w:p w14:paraId="66EA86A1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webpage similar  using next js.</w:t>
      </w:r>
    </w:p>
    <w:p w14:paraId="297C4D4B">
      <w:pPr>
        <w:spacing w:after="0" w:line="240" w:lineRule="auto"/>
        <w:rPr>
          <w:b/>
          <w:bCs/>
          <w:sz w:val="28"/>
          <w:szCs w:val="28"/>
        </w:rPr>
      </w:pPr>
    </w:p>
    <w:p w14:paraId="7768259C">
      <w:pPr>
        <w:spacing w:after="0" w:line="240" w:lineRule="auto"/>
      </w:pPr>
      <w:r>
        <w:drawing>
          <wp:inline distT="0" distB="0" distL="114300" distR="114300">
            <wp:extent cx="5272405" cy="2329815"/>
            <wp:effectExtent l="0" t="0" r="4445" b="133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6959E">
      <w:pPr>
        <w:spacing w:after="0" w:line="240" w:lineRule="auto"/>
      </w:pPr>
    </w:p>
    <w:p w14:paraId="296ECBB5">
      <w:pPr>
        <w:spacing w:after="0" w:line="240" w:lineRule="auto"/>
      </w:pPr>
    </w:p>
    <w:p w14:paraId="1B77ECE4">
      <w:pPr>
        <w:spacing w:after="0" w:line="240" w:lineRule="auto"/>
      </w:pPr>
      <w:r>
        <w:drawing>
          <wp:inline distT="0" distB="0" distL="114300" distR="114300">
            <wp:extent cx="5269865" cy="2303145"/>
            <wp:effectExtent l="0" t="0" r="6985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D564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imesNewRomanPS-BoldItalic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6287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7873738"/>
    <w:rsid w:val="39C57BA1"/>
    <w:rsid w:val="5976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2026-01-28T16:36:00Z</dcterms:created>
  <dc:creator>Afzaal Mustafa Unknown</dc:creator>
  <cp:lastModifiedBy>Afzaal Mustafa Unknown</cp:lastModifiedBy>
  <dcterms:modified xsi:type="dcterms:W3CDTF">2026-01-28T16:45:33Z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D88420B757554005B31B2ED91B171EB0_11</vt:lpwstr>
  </property>
</Properties>
</file>