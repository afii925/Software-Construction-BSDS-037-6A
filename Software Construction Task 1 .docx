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84144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(</w:t>
      </w:r>
      <w:r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Software Construction</w:t>
      </w: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)</w:t>
      </w:r>
    </w:p>
    <w:p w14:paraId="361A643E">
      <w:pPr>
        <w:spacing w:after="0" w:line="240" w:lineRule="auto"/>
        <w:jc w:val="center"/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Task # 0</w:t>
      </w:r>
      <w:r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1</w:t>
      </w:r>
    </w:p>
    <w:p w14:paraId="2677691A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2E4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The Superior University</w:t>
      </w:r>
    </w:p>
    <w:p w14:paraId="2ADBB4A2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Faculty of Computer Science &amp; Information</w:t>
      </w:r>
    </w:p>
    <w:p w14:paraId="2DE0EA0A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Technology</w:t>
      </w:r>
    </w:p>
    <w:p w14:paraId="7EDCBC79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2023-2027</w:t>
      </w:r>
    </w:p>
    <w:p w14:paraId="4092BB3F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09CEEDFB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497126E9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03EC02F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</w:p>
    <w:p w14:paraId="7B97559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To: </w:t>
      </w:r>
    </w:p>
    <w:p w14:paraId="4F0D6FAA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Mr Hafiz Ali Ahmad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</w:p>
    <w:p w14:paraId="62F49D2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By: </w:t>
      </w:r>
    </w:p>
    <w:p w14:paraId="31D004CD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Afzaal Mustafa </w:t>
      </w:r>
    </w:p>
    <w:p w14:paraId="0CD405BF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Roll No: </w:t>
      </w:r>
    </w:p>
    <w:p w14:paraId="092EA5EC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SU92-BSDSM-F23-037 </w:t>
      </w:r>
    </w:p>
    <w:p w14:paraId="24D7C44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Section: </w:t>
      </w:r>
    </w:p>
    <w:p w14:paraId="58DB16B1">
      <w:pPr>
        <w:spacing w:after="0" w:line="240" w:lineRule="auto"/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6</w:t>
      </w:r>
      <w:bookmarkStart w:id="0" w:name="_GoBack"/>
      <w:bookmarkEnd w:id="0"/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 </w:t>
      </w:r>
    </w:p>
    <w:p w14:paraId="7BC2C66F">
      <w:pPr>
        <w:spacing w:after="0" w:line="240" w:lineRule="auto"/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06D5E6ED">
      <w:pP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Department:</w:t>
      </w:r>
    </w:p>
    <w:p w14:paraId="3E202A6E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br w:type="textWrapping"/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Software Engineering</w:t>
      </w:r>
    </w:p>
    <w:p w14:paraId="3A9D4F6B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42806EAA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01BDBB13"/>
    <w:p w14:paraId="724520E7">
      <w:pPr>
        <w:rPr>
          <w:b/>
          <w:sz w:val="40"/>
        </w:rPr>
      </w:pPr>
      <w:r>
        <w:rPr>
          <w:b/>
          <w:sz w:val="40"/>
        </w:rPr>
        <w:t>Task#1</w:t>
      </w:r>
    </w:p>
    <w:p w14:paraId="1AB0F22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Create a</w:t>
      </w:r>
      <w:r>
        <w:rPr>
          <w:rFonts w:hint="default" w:ascii="Arial" w:hAnsi="Arial" w:cs="Arial"/>
          <w:sz w:val="24"/>
          <w:szCs w:val="24"/>
          <w:lang w:val="en-US"/>
        </w:rPr>
        <w:t xml:space="preserve">  Registration </w:t>
      </w:r>
      <w:r>
        <w:rPr>
          <w:rFonts w:ascii="Arial" w:hAnsi="Arial" w:cs="Arial"/>
          <w:sz w:val="24"/>
          <w:szCs w:val="24"/>
        </w:rPr>
        <w:t xml:space="preserve"> form</w:t>
      </w:r>
      <w:r>
        <w:rPr>
          <w:rFonts w:hint="default" w:ascii="Arial" w:hAnsi="Arial" w:cs="Arial"/>
          <w:sz w:val="24"/>
          <w:szCs w:val="24"/>
          <w:lang w:val="en-US"/>
        </w:rPr>
        <w:t xml:space="preserve"> in HTML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57E7653B">
      <w:pPr>
        <w:rPr>
          <w:rFonts w:hint="default" w:ascii="Arial" w:hAnsi="Arial" w:cs="Arial"/>
          <w:sz w:val="24"/>
          <w:szCs w:val="24"/>
          <w:lang w:val="en-US"/>
        </w:rPr>
      </w:pPr>
    </w:p>
    <w:p w14:paraId="28D1C24B">
      <w:r>
        <w:drawing>
          <wp:inline distT="0" distB="0" distL="114300" distR="114300">
            <wp:extent cx="4972050" cy="33909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139E"/>
    <w:p w14:paraId="7679C111">
      <w:pPr>
        <w:rPr>
          <w:b/>
          <w:sz w:val="40"/>
        </w:rPr>
      </w:pPr>
      <w:r>
        <w:rPr>
          <w:b/>
          <w:sz w:val="40"/>
        </w:rPr>
        <w:t>Task#2</w:t>
      </w:r>
    </w:p>
    <w:p w14:paraId="35DC4102">
      <w:pPr>
        <w:rPr>
          <w:rFonts w:hint="default"/>
          <w:sz w:val="24"/>
          <w:lang w:val="en-US"/>
        </w:rPr>
      </w:pPr>
      <w:r>
        <w:rPr>
          <w:sz w:val="24"/>
        </w:rPr>
        <w:t>You have to create the</w:t>
      </w:r>
      <w:r>
        <w:rPr>
          <w:rFonts w:hint="default"/>
          <w:sz w:val="24"/>
          <w:lang w:val="en-US"/>
        </w:rPr>
        <w:t xml:space="preserve"> Coloured </w:t>
      </w:r>
      <w:r>
        <w:rPr>
          <w:sz w:val="24"/>
        </w:rPr>
        <w:t xml:space="preserve"> webpage </w:t>
      </w:r>
      <w:r>
        <w:rPr>
          <w:rFonts w:hint="default"/>
          <w:sz w:val="24"/>
          <w:lang w:val="en-US"/>
        </w:rPr>
        <w:t xml:space="preserve"> in HTML.</w:t>
      </w:r>
    </w:p>
    <w:p w14:paraId="6BE4E2E7">
      <w:pPr>
        <w:rPr>
          <w:rFonts w:hint="default"/>
          <w:sz w:val="24"/>
          <w:lang w:val="en-US"/>
        </w:rPr>
      </w:pPr>
    </w:p>
    <w:p w14:paraId="592458DE">
      <w:pPr>
        <w:rPr>
          <w:rFonts w:hint="default"/>
          <w:sz w:val="24"/>
          <w:lang w:val="en-US"/>
        </w:rPr>
      </w:pPr>
      <w:r>
        <w:drawing>
          <wp:inline distT="0" distB="0" distL="114300" distR="114300">
            <wp:extent cx="5265420" cy="2524760"/>
            <wp:effectExtent l="0" t="0" r="1143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imesNewRomanPS-Bold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34DB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434DBE"/>
    <w:rsid w:val="39C5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2026-01-13T15:39:00Z</dcterms:created>
  <dc:creator>Afzaal Mustafa Unknown</dc:creator>
  <cp:lastModifiedBy>Afzaal Mustafa Unknown</cp:lastModifiedBy>
  <dcterms:modified xsi:type="dcterms:W3CDTF">2026-01-13T17:54:31Z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1349B920E4374FBE8E7FF3D2269F8886_11</vt:lpwstr>
  </property>
</Properties>
</file>